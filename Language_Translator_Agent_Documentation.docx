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2FFED">
      <w:pPr>
        <w:pStyle w:val="36"/>
      </w:pPr>
      <w:r>
        <w:t>Language Translator Agent – Project Documentation</w:t>
      </w:r>
    </w:p>
    <w:p w14:paraId="400D7D1B">
      <w:pPr>
        <w:pStyle w:val="2"/>
      </w:pPr>
      <w:r>
        <w:t>1. Introduction</w:t>
      </w:r>
    </w:p>
    <w:p w14:paraId="043303ED">
      <w:r>
        <w:t>The Language Translator Agent is an AI-powered application that provides idiomatic and context-aware translations across multiple languages. Unlike literal word-to-word translators, it focuses on preserving the meaning, tone, and cultural nuance of the original text.</w:t>
      </w:r>
    </w:p>
    <w:p w14:paraId="08336657">
      <w:pPr>
        <w:pStyle w:val="2"/>
      </w:pPr>
      <w:r>
        <w:t>2. Key Highlights</w:t>
      </w:r>
    </w:p>
    <w:p w14:paraId="1F4AB0A9">
      <w:r>
        <w:t>- Supports translations such as English → Hindi and English → German</w:t>
      </w:r>
      <w:r>
        <w:br w:type="textWrapping"/>
      </w:r>
      <w:r>
        <w:t>- Uses state-of-the-art transformer models for accurate, natural translations</w:t>
      </w:r>
      <w:r>
        <w:br w:type="textWrapping"/>
      </w:r>
      <w:r>
        <w:t>- Deployable locally or via ngrok for live demos</w:t>
      </w:r>
      <w:r>
        <w:br w:type="textWrapping"/>
      </w:r>
      <w:r>
        <w:t>- Provides both API access (POST /translate) and interactive CLI usage</w:t>
      </w:r>
      <w:r>
        <w:br w:type="textWrapping"/>
      </w:r>
      <w:r>
        <w:t>- Designed for hackathon-style rapid prototyping and real-world integration</w:t>
      </w:r>
    </w:p>
    <w:p w14:paraId="1E93FF47">
      <w:pPr>
        <w:pStyle w:val="2"/>
      </w:pPr>
      <w:r>
        <w:t>3. Technology Stack</w:t>
      </w:r>
    </w:p>
    <w:p w14:paraId="645C748A">
      <w:r>
        <w:t>- Framework: GenAI AgentOS</w:t>
      </w:r>
      <w:r>
        <w:br w:type="textWrapping"/>
      </w:r>
      <w:r>
        <w:t>- NLP Backend: Hugging Face Transformers</w:t>
      </w:r>
      <w:r>
        <w:br w:type="textWrapping"/>
      </w:r>
      <w:r>
        <w:t>- Language: Python (100%)</w:t>
      </w:r>
      <w:r>
        <w:br w:type="textWrapping"/>
      </w:r>
      <w:r>
        <w:t>- Interfaces: Command-Line Interface (CLI) and Web API</w:t>
      </w:r>
      <w:r>
        <w:br w:type="textWrapping"/>
      </w:r>
      <w:r>
        <w:t>- Deployment: ngrok for live testing and demos</w:t>
      </w:r>
    </w:p>
    <w:p w14:paraId="49C8BBDB">
      <w:pPr>
        <w:pStyle w:val="2"/>
      </w:pPr>
      <w:r>
        <w:t>4. Resources</w:t>
      </w:r>
    </w:p>
    <w:p w14:paraId="4704967D">
      <w:r>
        <w:t>📂 GitHub Repository: https://github.com/aaryanpawar16/Language-Translator-Agent</w:t>
      </w:r>
      <w:r>
        <w:br w:type="textWrapping"/>
      </w:r>
      <w:r>
        <w:t>🎥 Demo Video: (</w:t>
      </w:r>
      <w:r>
        <w:rPr>
          <w:rFonts w:hint="default"/>
        </w:rPr>
        <w:t>https://youtu.be/6ndFi3hqTNA?si=fZWvQ-aCVizAmjGp</w:t>
      </w:r>
      <w:bookmarkStart w:id="0" w:name="_GoBack"/>
      <w:bookmarkEnd w:id="0"/>
      <w:r>
        <w:t>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1B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Aryan Pawar</cp:lastModifiedBy>
  <dcterms:modified xsi:type="dcterms:W3CDTF">2025-09-04T08:10:06Z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91266102172D4ADAA41ACBC15D9A8D65_12</vt:lpwstr>
  </property>
</Properties>
</file>